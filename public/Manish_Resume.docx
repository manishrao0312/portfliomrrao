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E507C">
      <w:pPr>
        <w:spacing w:after="40"/>
        <w:jc w:val="center"/>
      </w:pPr>
      <w:r>
        <w:rPr>
          <w:rFonts w:ascii="Calibri" w:hAnsi="Calibri"/>
          <w:b/>
          <w:sz w:val="40"/>
        </w:rPr>
        <w:t>MANISH M</w:t>
      </w:r>
    </w:p>
    <w:p w14:paraId="0F6E0A69">
      <w:pPr>
        <w:spacing w:after="40"/>
        <w:jc w:val="center"/>
      </w:pPr>
      <w:r>
        <w:t>Udupi / Bangalore, Karnataka  |  +91 98860 96623  |  manishmahesh456@gmail.com</w:t>
      </w:r>
    </w:p>
    <w:p w14:paraId="69A748DE">
      <w:pPr>
        <w:spacing w:after="160"/>
        <w:jc w:val="center"/>
      </w:pPr>
      <w:r>
        <w:rPr>
          <w:b/>
        </w:rPr>
        <w:t xml:space="preserve">LinkedIn: </w:t>
      </w:r>
      <w:r>
        <w:t xml:space="preserve">linkedin.com/in/manish-m-5b7949258  |  </w:t>
      </w:r>
      <w:r>
        <w:rPr>
          <w:b/>
        </w:rPr>
        <w:t xml:space="preserve">GitHub: </w:t>
      </w:r>
      <w:r>
        <w:t>github.com/manishrao0312</w:t>
      </w:r>
    </w:p>
    <w:p w14:paraId="4553F560">
      <w:pPr>
        <w:pBdr>
          <w:bottom w:val="single" w:color="000000" w:sz="6" w:space="1"/>
        </w:pBdr>
        <w:spacing w:before="200" w:after="80"/>
      </w:pPr>
      <w:r>
        <w:rPr>
          <w:rFonts w:ascii="Calibri" w:hAnsi="Calibri"/>
          <w:b/>
          <w:sz w:val="24"/>
        </w:rPr>
        <w:t>EDUCATION</w:t>
      </w:r>
    </w:p>
    <w:p w14:paraId="151AA6BF">
      <w:r>
        <w:rPr>
          <w:b/>
        </w:rPr>
        <w:t>Shri Madhwa Vadhiraj Institute of Technology and Management (SMVITM)</w:t>
      </w:r>
      <w:r>
        <w:t>, Udupi</w:t>
      </w:r>
    </w:p>
    <w:p w14:paraId="7D1F0A3B">
      <w:pPr>
        <w:spacing w:after="40"/>
      </w:pPr>
      <w:r>
        <w:rPr>
          <w:i/>
        </w:rPr>
        <w:t>Bachelor of Engineering in Computer Science</w:t>
      </w:r>
      <w:r>
        <w:t xml:space="preserve"> | CGPA: 7.6/10</w:t>
      </w:r>
      <w:r>
        <w:rPr>
          <w:b/>
        </w:rPr>
        <w:t xml:space="preserve"> | Expected May 2026</w:t>
      </w:r>
    </w:p>
    <w:p w14:paraId="610FEC1B">
      <w:pPr>
        <w:spacing w:after="40"/>
      </w:pPr>
      <w:r>
        <w:rPr>
          <w:b/>
        </w:rPr>
        <w:t xml:space="preserve">Relevant Coursework: </w:t>
      </w:r>
      <w:r>
        <w:t>Data Structures &amp; Algorithms, Object-Oriented Programming, DBMS, Artificial Intelligence, Machine Learning, Generative AI, Web Technologies (MERN), Software Engineering.</w:t>
      </w:r>
    </w:p>
    <w:p w14:paraId="18A59F73">
      <w:pPr>
        <w:pBdr>
          <w:bottom w:val="single" w:color="000000" w:sz="6" w:space="1"/>
        </w:pBdr>
        <w:spacing w:before="200" w:after="80"/>
      </w:pPr>
      <w:r>
        <w:rPr>
          <w:rFonts w:ascii="Calibri" w:hAnsi="Calibri"/>
          <w:b/>
          <w:sz w:val="24"/>
        </w:rPr>
        <w:t>TECHNICAL SKILLS</w:t>
      </w:r>
    </w:p>
    <w:p w14:paraId="7F309708">
      <w:pPr>
        <w:pStyle w:val="23"/>
        <w:spacing w:after="40"/>
        <w:ind w:left="288"/>
      </w:pPr>
      <w:r>
        <w:rPr>
          <w:b/>
        </w:rPr>
        <w:t>Languages:</w:t>
      </w:r>
      <w:r>
        <w:t xml:space="preserve"> Python, JavaScript, TypeScript, SQL (PostgreSQL, MySQL).</w:t>
      </w:r>
    </w:p>
    <w:p w14:paraId="32AF37F4">
      <w:pPr>
        <w:pStyle w:val="23"/>
        <w:spacing w:after="40"/>
        <w:ind w:left="288"/>
      </w:pPr>
      <w:r>
        <w:rPr>
          <w:b/>
        </w:rPr>
        <w:t>Frameworks:</w:t>
      </w:r>
      <w:r>
        <w:t xml:space="preserve"> React.js, Node.js, Express.js, FastAPI, Scikit-learn, Pandas, Tailwind CSS.</w:t>
      </w:r>
    </w:p>
    <w:p w14:paraId="4B39E8B8">
      <w:pPr>
        <w:pStyle w:val="23"/>
        <w:spacing w:after="40"/>
        <w:ind w:left="288"/>
      </w:pPr>
      <w:r>
        <w:rPr>
          <w:b/>
        </w:rPr>
        <w:t>Tools:</w:t>
      </w:r>
      <w:r>
        <w:t xml:space="preserve"> Git/GitHub, Docker, Postman, Vercel, Netlify, Google AI Studio.</w:t>
      </w:r>
    </w:p>
    <w:p w14:paraId="542C024D">
      <w:pPr>
        <w:pStyle w:val="23"/>
        <w:spacing w:after="40"/>
        <w:ind w:left="288"/>
      </w:pPr>
      <w:r>
        <w:rPr>
          <w:b/>
        </w:rPr>
        <w:t>Key Concepts:</w:t>
      </w:r>
      <w:r>
        <w:t xml:space="preserve"> Generative AI (LLMs), REST APIs, Microservices, WebRTC, K-Means Clustering.</w:t>
      </w:r>
    </w:p>
    <w:p w14:paraId="0E30463E">
      <w:pPr>
        <w:pBdr>
          <w:bottom w:val="single" w:color="000000" w:sz="6" w:space="1"/>
        </w:pBdr>
        <w:spacing w:before="200" w:after="80"/>
      </w:pPr>
      <w:r>
        <w:rPr>
          <w:rFonts w:ascii="Calibri" w:hAnsi="Calibri"/>
          <w:b/>
          <w:sz w:val="24"/>
        </w:rPr>
        <w:t>PROJECTS</w:t>
      </w:r>
    </w:p>
    <w:p w14:paraId="7FB4482D">
      <w:pPr>
        <w:spacing w:before="80"/>
      </w:pPr>
      <w:r>
        <w:rPr>
          <w:b/>
        </w:rPr>
        <w:t>AI-Powered Virtual Try-On &amp; Stylist</w:t>
      </w:r>
      <w:r>
        <w:rPr>
          <w:i/>
        </w:rPr>
        <w:t xml:space="preserve"> | React, FastAPI, Google Gemini API</w:t>
      </w:r>
      <w:r>
        <w:t xml:space="preserve"> | Jan 2025 – Present</w:t>
      </w:r>
    </w:p>
    <w:p w14:paraId="52A94E88">
      <w:pPr>
        <w:pStyle w:val="23"/>
        <w:spacing w:after="40"/>
        <w:ind w:left="288"/>
      </w:pPr>
      <w:r>
        <w:t>Developed a GenAI virtual try-on system using the Google Gemini API to realistically swap user-selected clothing onto uploaded photos, enhancing the online shopping experience.</w:t>
      </w:r>
    </w:p>
    <w:p w14:paraId="7C9C7964">
      <w:pPr>
        <w:pStyle w:val="23"/>
        <w:spacing w:after="40"/>
        <w:ind w:left="288"/>
      </w:pPr>
      <w:r>
        <w:t>Built a "Smart Stylist" engine that analyzes 3+ outfit choices to recommend the best option based on visual compatibility.</w:t>
      </w:r>
    </w:p>
    <w:p w14:paraId="462070AC">
      <w:pPr>
        <w:pStyle w:val="23"/>
        <w:spacing w:after="40"/>
        <w:ind w:left="288"/>
      </w:pPr>
      <w:r>
        <w:t>Engineered a responsive React frontend for seamless image uploads and a FastAPI backend to handle concurrent AI synthesis requests.</w:t>
      </w:r>
    </w:p>
    <w:p w14:paraId="6994E733">
      <w:pPr>
        <w:spacing w:before="120"/>
      </w:pPr>
      <w:r>
        <w:rPr>
          <w:b/>
        </w:rPr>
        <w:t>F1 Telemetry &amp; Strategy AI</w:t>
      </w:r>
      <w:r>
        <w:rPr>
          <w:i/>
        </w:rPr>
        <w:t xml:space="preserve"> | React, TypeScript, Gemini API, Scikit-learn</w:t>
      </w:r>
      <w:r>
        <w:t xml:space="preserve"> | Sep 2024 – Dec 2024</w:t>
      </w:r>
    </w:p>
    <w:p w14:paraId="35201349">
      <w:pPr>
        <w:pStyle w:val="23"/>
        <w:spacing w:after="40"/>
        <w:ind w:left="288"/>
      </w:pPr>
      <w:r>
        <w:t>Built an advanced analytics dashboard using FastF1 and Pandas to process race telemetry (speed, throttle, braking) and visualize driver performance gaps.</w:t>
      </w:r>
    </w:p>
    <w:p w14:paraId="3F212D2C">
      <w:pPr>
        <w:pStyle w:val="23"/>
        <w:spacing w:after="40"/>
        <w:ind w:left="288"/>
      </w:pPr>
      <w:r>
        <w:t>Implemented K-Means clustering to categorize driving styles and integrated Gemini API to generate natural language "Race Engineer" reports summarizing strategy.</w:t>
      </w:r>
    </w:p>
    <w:p w14:paraId="7F7D3401">
      <w:pPr>
        <w:pStyle w:val="23"/>
        <w:spacing w:after="40"/>
        <w:ind w:left="288"/>
      </w:pPr>
      <w:r>
        <w:t>Designed a high-performance frontend with React &amp; TypeScript, using Recharts for real-time interactive data visualization.</w:t>
      </w:r>
    </w:p>
    <w:p w14:paraId="737DED9C">
      <w:pPr>
        <w:spacing w:before="120"/>
      </w:pPr>
      <w:r>
        <w:rPr>
          <w:b/>
        </w:rPr>
        <w:t>AI-Powered Skill Bartering Platform</w:t>
      </w:r>
      <w:r>
        <w:rPr>
          <w:i/>
        </w:rPr>
        <w:t xml:space="preserve"> | MERN Stack, Python, WebRTC</w:t>
      </w:r>
      <w:r>
        <w:t xml:space="preserve"> | Jan 2024 – Present</w:t>
      </w:r>
    </w:p>
    <w:p w14:paraId="4A62926E">
      <w:pPr>
        <w:pStyle w:val="23"/>
        <w:spacing w:after="40"/>
        <w:ind w:left="288"/>
      </w:pPr>
      <w:r>
        <w:t>Architected a skill exchange platform enabling real-time chat and WebRTC video sessions for peer-to-peer learning.</w:t>
      </w:r>
    </w:p>
    <w:p w14:paraId="235865E3">
      <w:pPr>
        <w:pStyle w:val="23"/>
        <w:spacing w:after="40"/>
        <w:ind w:left="288"/>
      </w:pPr>
      <w:r>
        <w:t>Developed a Python-based matching algorithm utilizing the Gemini API to pair users based on skill compatibility, availability, and expertise level.</w:t>
      </w:r>
    </w:p>
    <w:p w14:paraId="0A8F7482">
      <w:pPr>
        <w:pStyle w:val="23"/>
        <w:spacing w:after="40"/>
        <w:ind w:left="288"/>
      </w:pPr>
      <w:r>
        <w:t>Deployed a scalable backend using Node.js/Express with PostgreSQL and Redis to ensure low-latency data handling.</w:t>
      </w:r>
    </w:p>
    <w:p w14:paraId="0239FFFD">
      <w:pPr>
        <w:pBdr>
          <w:bottom w:val="single" w:color="000000" w:sz="6" w:space="1"/>
        </w:pBdr>
        <w:spacing w:before="200" w:after="80"/>
      </w:pPr>
      <w:r>
        <w:rPr>
          <w:rFonts w:ascii="Calibri" w:hAnsi="Calibri"/>
          <w:b/>
          <w:sz w:val="24"/>
        </w:rPr>
        <w:t>CERTIFICATIONS &amp; ACHIEVEMENTS</w:t>
      </w:r>
    </w:p>
    <w:p w14:paraId="3F82DC1E">
      <w:pPr>
        <w:pStyle w:val="23"/>
        <w:spacing w:after="40"/>
        <w:ind w:left="288"/>
      </w:pPr>
      <w:r>
        <w:t>Certifications: Full-Stack Web Development Bootcamp (Udemy), Intro to Machine Learning (Kaggle).</w:t>
      </w:r>
    </w:p>
    <w:p w14:paraId="19DF347E">
      <w:pPr>
        <w:pStyle w:val="23"/>
        <w:spacing w:after="40"/>
        <w:ind w:left="288"/>
      </w:pPr>
      <w:r>
        <w:t>Hackathon Finalist: Shortlisted in multiple college-level and online hackathons focused on AI &amp; Full-Stack Development (2023–Present).</w:t>
      </w:r>
      <w:bookmarkStart w:id="0" w:name="_GoBack"/>
      <w:bookmarkEnd w:id="0"/>
    </w:p>
    <w:sectPr>
      <w:pgSz w:w="12240" w:h="15840"/>
      <w:pgMar w:top="720" w:right="936" w:bottom="720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48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2025-12-12T05:17:40Z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5ABCF007B4BD4ECF91E8805BDF5529F1_12</vt:lpwstr>
  </property>
</Properties>
</file>